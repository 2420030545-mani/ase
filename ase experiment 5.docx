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9C79" w14:textId="77777777" w:rsidR="00CD1336" w:rsidRDefault="00993BF1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B81B01C" w14:textId="77777777" w:rsidR="00CD1336" w:rsidRDefault="00CD1336">
      <w:pPr>
        <w:pStyle w:val="Heading1"/>
      </w:pPr>
    </w:p>
    <w:p w14:paraId="694E206D" w14:textId="5163B06E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proofErr w:type="spellStart"/>
      <w:r w:rsidR="0099503C">
        <w:rPr>
          <w:rFonts w:ascii="Times New Roman" w:hAnsi="Times New Roman" w:cs="Times New Roman"/>
          <w:b/>
          <w:szCs w:val="24"/>
        </w:rPr>
        <w:t>manicharan</w:t>
      </w:r>
      <w:proofErr w:type="spellEnd"/>
      <w:r w:rsidR="0099503C">
        <w:rPr>
          <w:rFonts w:ascii="Times New Roman" w:hAnsi="Times New Roman" w:cs="Times New Roman"/>
          <w:b/>
          <w:szCs w:val="24"/>
        </w:rPr>
        <w:t xml:space="preserve"> </w:t>
      </w:r>
    </w:p>
    <w:p w14:paraId="753ED1FB" w14:textId="0E952AFC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99503C">
        <w:rPr>
          <w:rFonts w:ascii="Times New Roman" w:hAnsi="Times New Roman" w:cs="Times New Roman"/>
          <w:b/>
          <w:szCs w:val="24"/>
        </w:rPr>
        <w:t>545</w:t>
      </w:r>
    </w:p>
    <w:p w14:paraId="060A88F7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5D352C18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5BE96FAE" w14:textId="77777777" w:rsidR="00CD1336" w:rsidRDefault="00993BF1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256E53AF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148D2284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0571CF70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7A2FB8F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13D83EFE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69F5469A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01A261D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4D90D537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485083D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53DE7A6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190B0DE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820FEC7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04DB0A6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22B2A1F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2CFBC825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49974588" wp14:editId="4B534EA5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07F6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7503E03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7C67C42A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33DD7F9C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5375635B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5971722C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7035F333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60BFD6F9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3AA6FA94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32E7DDBA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431F9DF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0C4B9690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14:paraId="4ADBCEC8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6D989888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12209D5C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084180F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53FCE2C3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27942FAE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7AF5DBB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44FAA31E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5E50932F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42B5162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1CDDF83E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0A891B9F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48F565F9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0955D8AD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3D6628CF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13385D60" w14:textId="77777777" w:rsidR="00CD1336" w:rsidRDefault="00993BF1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55FCDA6B" wp14:editId="605429D7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ECF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122A79D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0290A4A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0208ED44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2B82FA5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5ACA7B4B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24E8DE70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14AA41A3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2A4C09C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657E1BED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32024B9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1D1A6FF8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1A463298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120FBF39" w14:textId="77777777" w:rsidR="00CD1336" w:rsidRDefault="00CD1336">
      <w:pPr>
        <w:spacing w:after="140"/>
        <w:rPr>
          <w:rFonts w:ascii="Times New Roman" w:hAnsi="Times New Roman" w:cs="Times New Roman"/>
          <w:szCs w:val="24"/>
        </w:rPr>
      </w:pPr>
    </w:p>
    <w:p w14:paraId="0127A48F" w14:textId="77777777" w:rsidR="00CD1336" w:rsidRDefault="00CD1336">
      <w:pPr>
        <w:spacing w:after="140"/>
        <w:rPr>
          <w:rFonts w:ascii="Times New Roman" w:hAnsi="Times New Roman" w:cs="Times New Roman"/>
          <w:szCs w:val="24"/>
        </w:rPr>
      </w:pPr>
    </w:p>
    <w:p w14:paraId="30E19196" w14:textId="77777777" w:rsidR="0099503C" w:rsidRDefault="0099503C">
      <w:pPr>
        <w:spacing w:after="140"/>
        <w:rPr>
          <w:noProof/>
        </w:rPr>
      </w:pPr>
    </w:p>
    <w:p w14:paraId="68E0B3ED" w14:textId="165408C8" w:rsidR="00CD1336" w:rsidRDefault="00993BF1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17D5F752" wp14:editId="4CDEB1B3">
            <wp:extent cx="6288405" cy="3241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36AD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74073E1B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54E676E3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86BBDA8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48578BAE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61966E25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630C7CC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711B9104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CD133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F81" w14:textId="77777777" w:rsidR="00993BF1" w:rsidRDefault="00993BF1">
      <w:pPr>
        <w:spacing w:line="240" w:lineRule="auto"/>
      </w:pPr>
      <w:r>
        <w:separator/>
      </w:r>
    </w:p>
  </w:endnote>
  <w:endnote w:type="continuationSeparator" w:id="0">
    <w:p w14:paraId="44229099" w14:textId="77777777" w:rsidR="00993BF1" w:rsidRDefault="00993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45ACC" w14:textId="77777777" w:rsidR="00993BF1" w:rsidRDefault="00993BF1">
      <w:pPr>
        <w:spacing w:after="0"/>
      </w:pPr>
      <w:r>
        <w:separator/>
      </w:r>
    </w:p>
  </w:footnote>
  <w:footnote w:type="continuationSeparator" w:id="0">
    <w:p w14:paraId="25F85834" w14:textId="77777777" w:rsidR="00993BF1" w:rsidRDefault="00993B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99774370">
    <w:abstractNumId w:val="5"/>
  </w:num>
  <w:num w:numId="2" w16cid:durableId="467862536">
    <w:abstractNumId w:val="3"/>
  </w:num>
  <w:num w:numId="3" w16cid:durableId="748113318">
    <w:abstractNumId w:val="2"/>
  </w:num>
  <w:num w:numId="4" w16cid:durableId="1833905394">
    <w:abstractNumId w:val="4"/>
  </w:num>
  <w:num w:numId="5" w16cid:durableId="2115900870">
    <w:abstractNumId w:val="1"/>
  </w:num>
  <w:num w:numId="6" w16cid:durableId="117487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1CB"/>
    <w:rsid w:val="00993BF1"/>
    <w:rsid w:val="0099503C"/>
    <w:rsid w:val="00AA1D8D"/>
    <w:rsid w:val="00B47730"/>
    <w:rsid w:val="00CB0664"/>
    <w:rsid w:val="00CD1336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4CD11"/>
  <w14:defaultImageDpi w14:val="300"/>
  <w15:docId w15:val="{7DA416C5-53E5-477B-B9D8-703125C2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2420030545 mani charan chava</cp:lastModifiedBy>
  <cp:revision>2</cp:revision>
  <dcterms:created xsi:type="dcterms:W3CDTF">2026-09-15T14:02:00Z</dcterms:created>
  <dcterms:modified xsi:type="dcterms:W3CDTF">2026-09-15T14:02:00Z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
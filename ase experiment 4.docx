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32DC" w14:textId="77777777" w:rsidR="0060072A" w:rsidRDefault="009C126A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7891FE9B" w14:textId="77777777" w:rsidR="0060072A" w:rsidRDefault="0060072A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3E1749A" w14:textId="77777777" w:rsidR="0060072A" w:rsidRDefault="009C126A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Experiment-4: </w:t>
      </w:r>
      <w:r>
        <w:rPr>
          <w:rFonts w:ascii="Times New Roman" w:hAnsi="Times New Roman" w:cs="Times New Roman"/>
          <w:b/>
          <w:szCs w:val="24"/>
        </w:rPr>
        <w:t>Jira Tool</w:t>
      </w:r>
    </w:p>
    <w:p w14:paraId="4B42E7D3" w14:textId="358CAB30" w:rsidR="0060072A" w:rsidRDefault="009C126A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460281">
        <w:rPr>
          <w:rFonts w:ascii="Times New Roman" w:hAnsi="Times New Roman" w:cs="Times New Roman"/>
          <w:b/>
          <w:szCs w:val="24"/>
        </w:rPr>
        <w:t>mani charan chava</w:t>
      </w:r>
    </w:p>
    <w:p w14:paraId="60C4661D" w14:textId="56EEBA43" w:rsidR="0060072A" w:rsidRDefault="009C126A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460281">
        <w:rPr>
          <w:rFonts w:ascii="Times New Roman" w:hAnsi="Times New Roman" w:cs="Times New Roman"/>
          <w:b/>
          <w:szCs w:val="24"/>
        </w:rPr>
        <w:t>545</w:t>
      </w:r>
    </w:p>
    <w:p w14:paraId="698E45EB" w14:textId="77777777" w:rsidR="0060072A" w:rsidRDefault="0060072A">
      <w:pPr>
        <w:spacing w:after="120"/>
        <w:rPr>
          <w:rFonts w:ascii="Times New Roman" w:hAnsi="Times New Roman" w:cs="Times New Roman"/>
          <w:b/>
          <w:szCs w:val="24"/>
        </w:rPr>
      </w:pPr>
    </w:p>
    <w:p w14:paraId="121D2AFB" w14:textId="77777777" w:rsidR="0060072A" w:rsidRDefault="009C126A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04069429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14:paraId="0B6EAC7C" w14:textId="77777777" w:rsidR="0060072A" w:rsidRDefault="009C126A">
      <w:pPr>
        <w:rPr>
          <w:rFonts w:ascii="Times New Roman" w:hAnsi="Times New Roman" w:cs="Times New Roman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https://www.atlassian.com/software/jira</w:t>
        </w:r>
      </w:hyperlink>
      <w:r>
        <w:rPr>
          <w:rFonts w:ascii="Times New Roman" w:hAnsi="Times New Roman" w:cs="Times New Roman"/>
          <w:szCs w:val="24"/>
        </w:rPr>
        <w:t xml:space="preserve"> </w:t>
      </w:r>
    </w:p>
    <w:p w14:paraId="2FDBBE61" w14:textId="493E2997" w:rsidR="0060072A" w:rsidRDefault="00460281">
      <w:pPr>
        <w:jc w:val="center"/>
        <w:rPr>
          <w:rFonts w:ascii="Times New Roman" w:hAnsi="Times New Roman" w:cs="Times New Roman"/>
          <w:szCs w:val="24"/>
        </w:rPr>
      </w:pPr>
      <w:r w:rsidRPr="0046028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318BBC6" wp14:editId="4AE33401">
            <wp:extent cx="6309360" cy="3006090"/>
            <wp:effectExtent l="0" t="0" r="0" b="3810"/>
            <wp:docPr id="40230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09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64F5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 xml:space="preserve">Create a Jira project, name </w:t>
      </w:r>
      <w:proofErr w:type="gramStart"/>
      <w:r>
        <w:rPr>
          <w:rFonts w:ascii="Times New Roman" w:hAnsi="Times New Roman" w:cs="Times New Roman"/>
          <w:szCs w:val="24"/>
        </w:rPr>
        <w:t>it</w:t>
      </w:r>
      <w:proofErr w:type="gramEnd"/>
      <w:r>
        <w:rPr>
          <w:rFonts w:ascii="Times New Roman" w:hAnsi="Times New Roman" w:cs="Times New Roman"/>
          <w:szCs w:val="24"/>
        </w:rPr>
        <w:t xml:space="preserve"> Online Food Ordering System, and select a Scrum project template.</w:t>
      </w:r>
    </w:p>
    <w:p w14:paraId="3AAFB0E3" w14:textId="77777777" w:rsidR="00460281" w:rsidRDefault="00460281">
      <w:pPr>
        <w:spacing w:after="160"/>
        <w:jc w:val="center"/>
        <w:rPr>
          <w:rFonts w:ascii="Times New Roman" w:hAnsi="Times New Roman" w:cs="Times New Roman"/>
          <w:noProof/>
          <w:szCs w:val="24"/>
        </w:rPr>
      </w:pPr>
    </w:p>
    <w:p w14:paraId="14E4DD0E" w14:textId="0D81769A" w:rsidR="0060072A" w:rsidRDefault="009C126A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6AF56DB6" wp14:editId="5E5C143E">
            <wp:extent cx="4944035" cy="1860176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t="10732" r="650" b="5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437" cy="186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11198" w14:textId="77777777" w:rsidR="0060072A" w:rsidRDefault="0060072A">
      <w:pPr>
        <w:spacing w:after="160"/>
        <w:jc w:val="both"/>
        <w:rPr>
          <w:rFonts w:ascii="Times New Roman" w:hAnsi="Times New Roman" w:cs="Times New Roman"/>
          <w:szCs w:val="24"/>
        </w:rPr>
      </w:pPr>
    </w:p>
    <w:p w14:paraId="630CADD6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project so that the team can manage the product backlog, sprint backlog, and user stories.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7875DEBA" w14:textId="77777777" w:rsidR="0060072A" w:rsidRDefault="0060072A">
      <w:pPr>
        <w:rPr>
          <w:rFonts w:ascii="Times New Roman" w:hAnsi="Times New Roman" w:cs="Times New Roman"/>
          <w:szCs w:val="24"/>
        </w:rPr>
      </w:pPr>
    </w:p>
    <w:p w14:paraId="5CEE8CAA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14:paraId="469742C7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Project settings / People and add the required team members to the Jira project.</w:t>
      </w:r>
    </w:p>
    <w:p w14:paraId="33E9B126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For example, add team members such as </w:t>
      </w:r>
      <w:proofErr w:type="spellStart"/>
      <w:r>
        <w:rPr>
          <w:rFonts w:ascii="Times New Roman" w:hAnsi="Times New Roman" w:cs="Times New Roman"/>
          <w:szCs w:val="24"/>
        </w:rPr>
        <w:t>abc</w:t>
      </w:r>
      <w:proofErr w:type="spellEnd"/>
      <w:r>
        <w:rPr>
          <w:rFonts w:ascii="Times New Roman" w:hAnsi="Times New Roman" w:cs="Times New Roman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Cs w:val="24"/>
        </w:rPr>
        <w:t>xyz</w:t>
      </w:r>
      <w:proofErr w:type="spellEnd"/>
      <w:r>
        <w:rPr>
          <w:rFonts w:ascii="Times New Roman" w:hAnsi="Times New Roman" w:cs="Times New Roman"/>
          <w:szCs w:val="24"/>
        </w:rPr>
        <w:t>.</w:t>
      </w:r>
    </w:p>
    <w:p w14:paraId="273DC504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Food Ordering App Sprint Board</w:t>
      </w:r>
    </w:p>
    <w:p w14:paraId="07BBE580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 Scrum board for the project and use it to manage the user stories through the development workflow.</w:t>
      </w:r>
    </w:p>
    <w:p w14:paraId="4E601812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14:paraId="578849B2" w14:textId="77777777" w:rsidR="0060072A" w:rsidRDefault="009C126A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14:paraId="228025BB" w14:textId="77777777" w:rsidR="0060072A" w:rsidRDefault="009C126A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14:paraId="29343846" w14:textId="77777777" w:rsidR="0060072A" w:rsidRDefault="009C126A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14:paraId="535F97E4" w14:textId="77777777" w:rsidR="0060072A" w:rsidRDefault="009C126A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14:paraId="1552E417" w14:textId="77777777" w:rsidR="0060072A" w:rsidRDefault="009C126A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14:paraId="28050D2A" w14:textId="77777777" w:rsidR="0060072A" w:rsidRDefault="009C126A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14:paraId="64D6D0AF" w14:textId="77777777" w:rsidR="0060072A" w:rsidRDefault="009C126A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14:paraId="2010ADE8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14:paraId="3AEC5913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14:paraId="182205CC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14:paraId="6C45190E" w14:textId="77777777" w:rsidR="0060072A" w:rsidRDefault="009C126A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724FDE46" wp14:editId="7D0F21E8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F25E6" w14:textId="77777777" w:rsidR="0060072A" w:rsidRDefault="009C126A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1</w:t>
      </w:r>
    </w:p>
    <w:p w14:paraId="58BDAD1D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7FA71317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register an account,</w:t>
      </w:r>
    </w:p>
    <w:p w14:paraId="4794463A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So that I can order food.</w:t>
      </w:r>
    </w:p>
    <w:p w14:paraId="1E56F610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092A993C" w14:textId="77777777" w:rsidR="0060072A" w:rsidRDefault="0060072A">
      <w:pPr>
        <w:spacing w:after="40"/>
        <w:rPr>
          <w:rFonts w:ascii="Times New Roman" w:hAnsi="Times New Roman" w:cs="Times New Roman"/>
          <w:szCs w:val="24"/>
        </w:rPr>
      </w:pPr>
    </w:p>
    <w:p w14:paraId="424548F8" w14:textId="77777777" w:rsidR="0060072A" w:rsidRDefault="009C126A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2</w:t>
      </w:r>
    </w:p>
    <w:p w14:paraId="770D3871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513B4BE6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login securely,</w:t>
      </w:r>
    </w:p>
    <w:p w14:paraId="6ADB9257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access my account.</w:t>
      </w:r>
    </w:p>
    <w:p w14:paraId="048A0101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14:paraId="3D553E55" w14:textId="77777777" w:rsidR="0060072A" w:rsidRDefault="0060072A">
      <w:pPr>
        <w:spacing w:after="40"/>
        <w:rPr>
          <w:rFonts w:ascii="Times New Roman" w:hAnsi="Times New Roman" w:cs="Times New Roman"/>
          <w:szCs w:val="24"/>
        </w:rPr>
      </w:pPr>
    </w:p>
    <w:p w14:paraId="0A451AD9" w14:textId="77777777" w:rsidR="0060072A" w:rsidRDefault="009C126A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14:paraId="1823B3C0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2CB39A14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search restaurants,</w:t>
      </w:r>
    </w:p>
    <w:p w14:paraId="012AB621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 quickly.</w:t>
      </w:r>
    </w:p>
    <w:p w14:paraId="5E99C0B1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4B8222B0" w14:textId="77777777" w:rsidR="0060072A" w:rsidRDefault="0060072A">
      <w:pPr>
        <w:spacing w:after="40"/>
        <w:rPr>
          <w:rFonts w:ascii="Times New Roman" w:hAnsi="Times New Roman" w:cs="Times New Roman"/>
          <w:szCs w:val="24"/>
        </w:rPr>
      </w:pPr>
    </w:p>
    <w:p w14:paraId="5A799DD1" w14:textId="77777777" w:rsidR="0060072A" w:rsidRDefault="009C126A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14:paraId="06A839A4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7EB7EC77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to cart,</w:t>
      </w:r>
    </w:p>
    <w:p w14:paraId="70F791A8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my order.</w:t>
      </w:r>
    </w:p>
    <w:p w14:paraId="649BC0C2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463EAD84" w14:textId="77777777" w:rsidR="0060072A" w:rsidRDefault="0060072A">
      <w:pPr>
        <w:spacing w:after="40"/>
        <w:rPr>
          <w:rFonts w:ascii="Times New Roman" w:hAnsi="Times New Roman" w:cs="Times New Roman"/>
          <w:szCs w:val="24"/>
        </w:rPr>
      </w:pPr>
    </w:p>
    <w:p w14:paraId="6D936F07" w14:textId="77777777" w:rsidR="0060072A" w:rsidRDefault="009C126A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14:paraId="4C1743B9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338DE481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online,</w:t>
      </w:r>
    </w:p>
    <w:p w14:paraId="6583E999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complete my purchase.</w:t>
      </w:r>
    </w:p>
    <w:p w14:paraId="10A59064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3AA0FED5" w14:textId="77777777" w:rsidR="0060072A" w:rsidRDefault="0060072A">
      <w:pPr>
        <w:spacing w:after="40"/>
        <w:rPr>
          <w:rFonts w:ascii="Times New Roman" w:hAnsi="Times New Roman" w:cs="Times New Roman"/>
          <w:szCs w:val="24"/>
        </w:rPr>
      </w:pPr>
    </w:p>
    <w:p w14:paraId="4D5CF530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14:paraId="02371B0B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story points assigned to the five user stories are 3, 2, 5, 5, and 3 respectively. These values are entered in the Story Points field of each Jira issue.</w:t>
      </w:r>
    </w:p>
    <w:p w14:paraId="171517FE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14:paraId="1F461816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14:paraId="5F16BFEF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114300" distR="114300" wp14:anchorId="4894B27F" wp14:editId="0B909DAA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E19A8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60072A" w14:paraId="34D37787" w14:textId="77777777">
        <w:tc>
          <w:tcPr>
            <w:tcW w:w="3312" w:type="dxa"/>
          </w:tcPr>
          <w:p w14:paraId="2BBAEFBD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14:paraId="3D8BF7DB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14:paraId="3DB0705D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60072A" w14:paraId="21526BFE" w14:textId="77777777">
        <w:tc>
          <w:tcPr>
            <w:tcW w:w="3312" w:type="dxa"/>
          </w:tcPr>
          <w:p w14:paraId="2F9D446B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3F569690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77DAD60B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60072A" w14:paraId="17722FA8" w14:textId="77777777">
        <w:tc>
          <w:tcPr>
            <w:tcW w:w="3312" w:type="dxa"/>
          </w:tcPr>
          <w:p w14:paraId="7205BCD2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2</w:t>
            </w:r>
          </w:p>
        </w:tc>
        <w:tc>
          <w:tcPr>
            <w:tcW w:w="3312" w:type="dxa"/>
          </w:tcPr>
          <w:p w14:paraId="6129C46A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1A6107BA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60072A" w14:paraId="2BBB5E36" w14:textId="77777777">
        <w:tc>
          <w:tcPr>
            <w:tcW w:w="3312" w:type="dxa"/>
          </w:tcPr>
          <w:p w14:paraId="129B05A5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6034349A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4DD2D17C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60072A" w14:paraId="399CBC76" w14:textId="77777777">
        <w:tc>
          <w:tcPr>
            <w:tcW w:w="3312" w:type="dxa"/>
          </w:tcPr>
          <w:p w14:paraId="4E1A0121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56AA1BB7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56F61552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60072A" w14:paraId="6691E9EB" w14:textId="77777777">
        <w:tc>
          <w:tcPr>
            <w:tcW w:w="3312" w:type="dxa"/>
          </w:tcPr>
          <w:p w14:paraId="4CF6D442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3439B634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14:paraId="250FB4A5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14:paraId="06C7BD42" w14:textId="77777777" w:rsidR="0060072A" w:rsidRDefault="0060072A">
      <w:pPr>
        <w:rPr>
          <w:rFonts w:ascii="Times New Roman" w:hAnsi="Times New Roman" w:cs="Times New Roman"/>
          <w:szCs w:val="24"/>
        </w:rPr>
      </w:pPr>
    </w:p>
    <w:sectPr w:rsidR="0060072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E5D9A" w14:textId="77777777" w:rsidR="009C126A" w:rsidRDefault="009C126A">
      <w:pPr>
        <w:spacing w:line="240" w:lineRule="auto"/>
      </w:pPr>
      <w:r>
        <w:separator/>
      </w:r>
    </w:p>
  </w:endnote>
  <w:endnote w:type="continuationSeparator" w:id="0">
    <w:p w14:paraId="27DA9FC4" w14:textId="77777777" w:rsidR="009C126A" w:rsidRDefault="009C12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3C91F" w14:textId="77777777" w:rsidR="009C126A" w:rsidRDefault="009C126A">
      <w:pPr>
        <w:spacing w:after="0"/>
      </w:pPr>
      <w:r>
        <w:separator/>
      </w:r>
    </w:p>
  </w:footnote>
  <w:footnote w:type="continuationSeparator" w:id="0">
    <w:p w14:paraId="4F94D589" w14:textId="77777777" w:rsidR="009C126A" w:rsidRDefault="009C12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87782781">
    <w:abstractNumId w:val="5"/>
  </w:num>
  <w:num w:numId="2" w16cid:durableId="833104653">
    <w:abstractNumId w:val="3"/>
  </w:num>
  <w:num w:numId="3" w16cid:durableId="1301305262">
    <w:abstractNumId w:val="2"/>
  </w:num>
  <w:num w:numId="4" w16cid:durableId="312178070">
    <w:abstractNumId w:val="4"/>
  </w:num>
  <w:num w:numId="5" w16cid:durableId="1139033950">
    <w:abstractNumId w:val="1"/>
  </w:num>
  <w:num w:numId="6" w16cid:durableId="1579094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0281"/>
    <w:rsid w:val="0051392A"/>
    <w:rsid w:val="0060072A"/>
    <w:rsid w:val="009C126A"/>
    <w:rsid w:val="00AA1D8D"/>
    <w:rsid w:val="00B47730"/>
    <w:rsid w:val="00C13C63"/>
    <w:rsid w:val="00CB0664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CB2A81"/>
  <w14:defaultImageDpi w14:val="300"/>
  <w15:docId w15:val="{06EC408D-AA1A-4216-A575-1F55B1141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46028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2420030545 mani charan chava</cp:lastModifiedBy>
  <cp:revision>2</cp:revision>
  <dcterms:created xsi:type="dcterms:W3CDTF">2026-09-15T13:51:00Z</dcterms:created>
  <dcterms:modified xsi:type="dcterms:W3CDTF">2026-09-15T13:51:00Z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